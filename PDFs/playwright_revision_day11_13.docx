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DEFB7">
      <w:pPr>
        <w:pStyle w:val="36"/>
        <w:rPr>
          <w:rFonts w:hint="default"/>
          <w:b/>
          <w:bCs/>
          <w:sz w:val="44"/>
          <w:szCs w:val="44"/>
          <w:lang w:val="en-IN"/>
        </w:rPr>
      </w:pPr>
      <w:r>
        <w:rPr>
          <w:b/>
          <w:bCs/>
          <w:sz w:val="44"/>
          <w:szCs w:val="44"/>
        </w:rPr>
        <w:t xml:space="preserve">Technical Revision – Playwright </w:t>
      </w:r>
      <w:r>
        <w:rPr>
          <w:rFonts w:hint="default"/>
          <w:b/>
          <w:bCs/>
          <w:sz w:val="44"/>
          <w:szCs w:val="44"/>
          <w:lang w:val="en-IN"/>
        </w:rPr>
        <w:t>with Python</w:t>
      </w:r>
    </w:p>
    <w:p w14:paraId="1D4E0316">
      <w:pPr>
        <w:pStyle w:val="2"/>
        <w:rPr>
          <w:sz w:val="36"/>
          <w:szCs w:val="36"/>
        </w:rPr>
      </w:pPr>
      <w:r>
        <w:rPr>
          <w:sz w:val="36"/>
          <w:szCs w:val="36"/>
        </w:rPr>
        <w:t>Day 11–12: Locators &amp; Interactions</w:t>
      </w:r>
    </w:p>
    <w:p w14:paraId="6935967C">
      <w:pPr>
        <w:pStyle w:val="3"/>
        <w:rPr>
          <w:sz w:val="32"/>
          <w:szCs w:val="32"/>
        </w:rPr>
      </w:pPr>
      <w:r>
        <w:rPr>
          <w:sz w:val="32"/>
          <w:szCs w:val="32"/>
        </w:rPr>
        <w:t>Fixtures</w:t>
      </w:r>
    </w:p>
    <w:p w14:paraId="7F6D5A5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page </w:t>
      </w:r>
      <w:r>
        <w:rPr>
          <w:sz w:val="28"/>
          <w:szCs w:val="28"/>
        </w:rPr>
        <w:t>→ Represents a single tab.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context </w:t>
      </w:r>
      <w:r>
        <w:rPr>
          <w:sz w:val="28"/>
          <w:szCs w:val="28"/>
        </w:rPr>
        <w:t>→ A browser context (isolated session with cookies, storage, etc.).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browser </w:t>
      </w:r>
      <w:r>
        <w:rPr>
          <w:sz w:val="28"/>
          <w:szCs w:val="28"/>
        </w:rPr>
        <w:t>→ The browser instance (Chromium, Firefox, WebKit).</w:t>
      </w:r>
    </w:p>
    <w:p w14:paraId="26A622B6">
      <w:pPr>
        <w:pStyle w:val="3"/>
        <w:rPr>
          <w:sz w:val="32"/>
          <w:szCs w:val="32"/>
        </w:rPr>
      </w:pPr>
      <w:r>
        <w:rPr>
          <w:sz w:val="32"/>
          <w:szCs w:val="32"/>
        </w:rPr>
        <w:t>Locators</w:t>
      </w:r>
    </w:p>
    <w:p w14:paraId="3221BAD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Locators </w:t>
      </w:r>
      <w:r>
        <w:rPr>
          <w:sz w:val="28"/>
          <w:szCs w:val="28"/>
        </w:rPr>
        <w:t xml:space="preserve">in Playwright are strict, resilient </w:t>
      </w:r>
      <w:r>
        <w:rPr>
          <w:b/>
          <w:bCs/>
          <w:sz w:val="28"/>
          <w:szCs w:val="28"/>
        </w:rPr>
        <w:t>element selectors.</w:t>
      </w:r>
    </w:p>
    <w:p w14:paraId="182C982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Role-based</w:t>
      </w:r>
      <w:r>
        <w:rPr>
          <w:sz w:val="28"/>
          <w:szCs w:val="28"/>
        </w:rPr>
        <w:t xml:space="preserve"> (recommended, accessible, stable):</w:t>
      </w:r>
    </w:p>
    <w:p w14:paraId="631746DE">
      <w:pPr>
        <w:rPr>
          <w:sz w:val="28"/>
          <w:szCs w:val="28"/>
        </w:rPr>
      </w:pPr>
      <w:r>
        <w:rPr>
          <w:sz w:val="28"/>
          <w:szCs w:val="28"/>
        </w:rPr>
        <w:t>page.get_by_role("button", name="Login")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page.get_by_role("textbox", name="Username")</w:t>
      </w:r>
    </w:p>
    <w:p w14:paraId="7E8E56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User-facing:</w:t>
      </w:r>
    </w:p>
    <w:p w14:paraId="10C96CB1">
      <w:pPr>
        <w:rPr>
          <w:sz w:val="28"/>
          <w:szCs w:val="28"/>
        </w:rPr>
      </w:pPr>
      <w:r>
        <w:rPr>
          <w:sz w:val="28"/>
          <w:szCs w:val="28"/>
        </w:rPr>
        <w:t>page.get_by_text("Submit")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page.get_by_label("Email")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page.get_by_placeholder("Search")</w:t>
      </w:r>
    </w:p>
    <w:p w14:paraId="782466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CSS/XPath:</w:t>
      </w:r>
    </w:p>
    <w:p w14:paraId="08E6A3D7">
      <w:pPr>
        <w:rPr>
          <w:sz w:val="28"/>
          <w:szCs w:val="28"/>
        </w:rPr>
      </w:pPr>
      <w:r>
        <w:rPr>
          <w:sz w:val="28"/>
          <w:szCs w:val="28"/>
        </w:rPr>
        <w:t>page.locator("css=.btn-primary")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page.locator("xpath=//button[@id='submit']")</w:t>
      </w:r>
    </w:p>
    <w:p w14:paraId="04CC644C">
      <w:pPr>
        <w:rPr>
          <w:sz w:val="28"/>
          <w:szCs w:val="28"/>
        </w:rPr>
      </w:pPr>
    </w:p>
    <w:p w14:paraId="61245EBC">
      <w:pPr>
        <w:bidi w:val="0"/>
      </w:pPr>
    </w:p>
    <w:p w14:paraId="5B16F857">
      <w:pPr>
        <w:bidi w:val="0"/>
      </w:pPr>
    </w:p>
    <w:p w14:paraId="594444AD">
      <w:pPr>
        <w:bidi w:val="0"/>
      </w:pPr>
    </w:p>
    <w:p w14:paraId="577950C9">
      <w:pPr>
        <w:bidi w:val="0"/>
      </w:pPr>
    </w:p>
    <w:p w14:paraId="0EF05FEB">
      <w:pPr>
        <w:pStyle w:val="3"/>
        <w:rPr>
          <w:sz w:val="32"/>
          <w:szCs w:val="32"/>
        </w:rPr>
      </w:pPr>
      <w:r>
        <w:rPr>
          <w:sz w:val="32"/>
          <w:szCs w:val="32"/>
        </w:rPr>
        <w:t>Interactions</w:t>
      </w:r>
    </w:p>
    <w:p w14:paraId="7F3E8D3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Click</w:t>
      </w:r>
      <w:r>
        <w:rPr>
          <w:sz w:val="28"/>
          <w:szCs w:val="28"/>
        </w:rPr>
        <w:t>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page.get_by_role("button", name="Login").click()</w:t>
      </w:r>
    </w:p>
    <w:p w14:paraId="017A5EC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Fill Input: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page.get_by_label("Username").fill("tomsmith")</w:t>
      </w:r>
    </w:p>
    <w:p w14:paraId="0667F85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Check/Uncheck: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page.locator("#agree").check()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page.locator("#agree").uncheck()</w:t>
      </w:r>
    </w:p>
    <w:p w14:paraId="1170B63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Dropdown: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page.locator("select#country").select_option("US")</w:t>
      </w:r>
    </w:p>
    <w:p w14:paraId="6BBC34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Hover: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page.locator(".menu").hover()</w:t>
      </w:r>
    </w:p>
    <w:p w14:paraId="263C38C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Drag &amp; Drop: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page.locator("#source").drag_to(page.locator("#target"))</w:t>
      </w:r>
    </w:p>
    <w:p w14:paraId="40C6A61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Keyboard:</w:t>
      </w:r>
      <w:r>
        <w:rPr>
          <w:b/>
          <w:bCs/>
          <w:sz w:val="28"/>
          <w:szCs w:val="28"/>
        </w:rPr>
        <w:br w:type="textWrapping"/>
      </w:r>
      <w:r>
        <w:rPr>
          <w:sz w:val="28"/>
          <w:szCs w:val="28"/>
        </w:rPr>
        <w:t>page.get_by_label("Search").press("Enter")</w:t>
      </w:r>
    </w:p>
    <w:p w14:paraId="561C4531">
      <w:pPr>
        <w:bidi w:val="0"/>
      </w:pPr>
    </w:p>
    <w:p w14:paraId="56B9B2E0">
      <w:pPr>
        <w:bidi w:val="0"/>
      </w:pPr>
    </w:p>
    <w:p w14:paraId="7CFA8640">
      <w:pPr>
        <w:bidi w:val="0"/>
      </w:pPr>
    </w:p>
    <w:p w14:paraId="4279AB31">
      <w:pPr>
        <w:bidi w:val="0"/>
      </w:pPr>
    </w:p>
    <w:p w14:paraId="092C5245">
      <w:pPr>
        <w:bidi w:val="0"/>
      </w:pPr>
    </w:p>
    <w:p w14:paraId="4B79CAE2">
      <w:pPr>
        <w:bidi w:val="0"/>
      </w:pPr>
    </w:p>
    <w:p w14:paraId="59EB8329">
      <w:pPr>
        <w:bidi w:val="0"/>
      </w:pPr>
    </w:p>
    <w:p w14:paraId="1C17DE88">
      <w:pPr>
        <w:pStyle w:val="2"/>
        <w:rPr>
          <w:sz w:val="36"/>
          <w:szCs w:val="36"/>
        </w:rPr>
      </w:pPr>
      <w:r>
        <w:rPr>
          <w:sz w:val="36"/>
          <w:szCs w:val="36"/>
        </w:rPr>
        <w:t>Day 13: Assertions &amp; Waits</w:t>
      </w:r>
    </w:p>
    <w:p w14:paraId="58FFAE44">
      <w:pPr>
        <w:pStyle w:val="3"/>
        <w:rPr>
          <w:sz w:val="32"/>
          <w:szCs w:val="32"/>
        </w:rPr>
      </w:pPr>
      <w:r>
        <w:rPr>
          <w:sz w:val="32"/>
          <w:szCs w:val="32"/>
        </w:rPr>
        <w:t>Web-First Assertions (expect)</w:t>
      </w:r>
    </w:p>
    <w:p w14:paraId="13F45B0B">
      <w:pPr>
        <w:rPr>
          <w:sz w:val="28"/>
          <w:szCs w:val="28"/>
        </w:rPr>
      </w:pPr>
      <w:r>
        <w:rPr>
          <w:sz w:val="28"/>
          <w:szCs w:val="28"/>
        </w:rPr>
        <w:t>Playwright’s assertions are auto-waiting, retrying until the condition passes or timeout.</w:t>
      </w:r>
    </w:p>
    <w:p w14:paraId="029AD8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from playwright.sync_api import expect</w:t>
      </w:r>
    </w:p>
    <w:p w14:paraId="49434111">
      <w:pPr>
        <w:pStyle w:val="3"/>
        <w:rPr>
          <w:sz w:val="32"/>
          <w:szCs w:val="32"/>
        </w:rPr>
      </w:pPr>
      <w:r>
        <w:rPr>
          <w:sz w:val="32"/>
          <w:szCs w:val="32"/>
        </w:rPr>
        <w:t>Page Assertions</w:t>
      </w:r>
    </w:p>
    <w:p w14:paraId="17AF1178">
      <w:pPr>
        <w:rPr>
          <w:sz w:val="28"/>
          <w:szCs w:val="28"/>
        </w:rPr>
      </w:pPr>
      <w:r>
        <w:rPr>
          <w:sz w:val="28"/>
          <w:szCs w:val="28"/>
        </w:rPr>
        <w:t>expect(page).to_have_title("Dashboard")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expect(page).to_have_url("https://example.com/home")</w:t>
      </w:r>
    </w:p>
    <w:p w14:paraId="44391306">
      <w:pPr>
        <w:pStyle w:val="3"/>
        <w:rPr>
          <w:sz w:val="32"/>
          <w:szCs w:val="32"/>
        </w:rPr>
      </w:pPr>
      <w:r>
        <w:rPr>
          <w:sz w:val="32"/>
          <w:szCs w:val="32"/>
        </w:rPr>
        <w:t>Locator Assertions</w:t>
      </w:r>
    </w:p>
    <w:p w14:paraId="72B72E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locator = page.get_by_text("Welcome")</w:t>
      </w:r>
    </w:p>
    <w:p w14:paraId="4E4C3B89">
      <w:pPr>
        <w:rPr>
          <w:sz w:val="28"/>
          <w:szCs w:val="28"/>
        </w:rPr>
      </w:pPr>
      <w:r>
        <w:rPr>
          <w:sz w:val="28"/>
          <w:szCs w:val="28"/>
        </w:rPr>
        <w:t>expect(locator).to_be_visible()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expect(locator).to_be_enabled()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expect(locator).to_be_checked()</w:t>
      </w:r>
    </w:p>
    <w:p w14:paraId="77C21CBE">
      <w:pPr>
        <w:rPr>
          <w:sz w:val="28"/>
          <w:szCs w:val="28"/>
        </w:rPr>
      </w:pPr>
      <w:r>
        <w:rPr>
          <w:sz w:val="28"/>
          <w:szCs w:val="28"/>
        </w:rPr>
        <w:t>expect(locator).to_have_text("Welcome, Tom!")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expect(locator).to_have_value("admin")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expect(locator).to_have_attribute("src", "logo.png")</w:t>
      </w:r>
    </w:p>
    <w:p w14:paraId="4BC53C6C">
      <w:pPr>
        <w:pStyle w:val="3"/>
        <w:rPr>
          <w:sz w:val="32"/>
          <w:szCs w:val="32"/>
        </w:rPr>
      </w:pPr>
      <w:r>
        <w:rPr>
          <w:sz w:val="32"/>
          <w:szCs w:val="32"/>
        </w:rPr>
        <w:t>Count Assertions</w:t>
      </w:r>
    </w:p>
    <w:p w14:paraId="31783047">
      <w:pPr>
        <w:rPr>
          <w:sz w:val="28"/>
          <w:szCs w:val="28"/>
        </w:rPr>
      </w:pPr>
      <w:r>
        <w:rPr>
          <w:sz w:val="28"/>
          <w:szCs w:val="28"/>
        </w:rPr>
        <w:t>items = page.locator(".list-item")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expect(items).to_have_count(5)</w:t>
      </w:r>
    </w:p>
    <w:p w14:paraId="4926EA18">
      <w:pPr>
        <w:pStyle w:val="2"/>
        <w:rPr>
          <w:sz w:val="36"/>
          <w:szCs w:val="36"/>
        </w:rPr>
      </w:pPr>
      <w:r>
        <w:rPr>
          <w:sz w:val="36"/>
          <w:szCs w:val="36"/>
        </w:rPr>
        <w:t>Key Differences vs Traditional Selenium</w:t>
      </w:r>
    </w:p>
    <w:p w14:paraId="0B4871E4">
      <w:pPr>
        <w:rPr>
          <w:sz w:val="28"/>
          <w:szCs w:val="28"/>
        </w:rPr>
      </w:pPr>
      <w:r>
        <w:rPr>
          <w:sz w:val="28"/>
          <w:szCs w:val="28"/>
        </w:rPr>
        <w:t>- Playwright locators auto-wait for elements (no need for explicit waits).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Assertions are web-first (retry until timeout).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Rich set of user-facing locators (labels, roles, placeholders).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- Can combine UI + API testing in the same framework.</w:t>
      </w:r>
      <w:bookmarkStart w:id="0" w:name="_GoBack"/>
      <w:bookmarkEnd w:id="0"/>
    </w:p>
    <w:sectPr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B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Rupesh Mangalam</cp:lastModifiedBy>
  <dcterms:modified xsi:type="dcterms:W3CDTF">2025-08-28T05:43:49Z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02EF1BDB85A44396A9B34BCA7DECBC36_12</vt:lpwstr>
  </property>
</Properties>
</file>